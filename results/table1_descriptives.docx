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1: Descriptive Statistics</w:t>
            </w:r>
          </w:p>
        </w:tc>
      </w:tr>
      <w:tr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Summary</w:t>
            </w:r>
          </w:p>
        </w:tc>
      </w:tr>
      <w:tr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219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27.438 (2.994)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gender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0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(15.1%)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(26.0%)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 (58.9%)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education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(10.5%)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 (13.7%)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132 (60.3%)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4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(15.5%)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occupation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(10.0%)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(10.5%)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138 (63.0%)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4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(8.2%)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5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(3.2%)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6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(0.9%)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7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(1.8%)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8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(2.3%)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income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6.014 (17.072)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relationship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 (40.6%)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 (32.4%)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(20.1%)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4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(6.8%)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IBT_mean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3.799 (0.854)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SC_mean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3.561 (0.852)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SE_mean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4.570 (0.917)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SII_mean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3.951 (0.989)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FOMO_mean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2.890 (0.820)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IPB1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3.247 (3.547)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T2 Exposure Composite Index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-0.000 (0.895)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PS_T2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4.313 (1.012)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PSI_T2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3.931 (1.052)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EA_T2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4.009 (1.007)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SP_T2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3.993 (1.051)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IPB1_T2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4.689 (4.654)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